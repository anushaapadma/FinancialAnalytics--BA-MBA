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CA07F">
      <w:pPr>
        <w:pStyle w:val="2"/>
      </w:pPr>
      <w:r>
        <w:t>Financial Analytics</w:t>
      </w:r>
      <w:r>
        <w:br w:type="textWrapping"/>
      </w:r>
      <w:r>
        <w:t>Practice Exercise 1</w:t>
      </w:r>
    </w:p>
    <w:p w14:paraId="7D047B39">
      <w:r>
        <w:rPr>
          <w:b/>
        </w:rPr>
        <w:t xml:space="preserve">Chapter: </w:t>
      </w:r>
      <w:r>
        <w:t>Data Acquisition using Python</w:t>
      </w:r>
      <w:r>
        <w:br w:type="textWrapping"/>
      </w:r>
      <w:r>
        <w:rPr>
          <w:b/>
        </w:rPr>
        <w:t xml:space="preserve">Purpose: </w:t>
      </w:r>
      <w:r>
        <w:t xml:space="preserve">This practice exercise is intended to reinforce the concepts covered in Chapter 2. </w:t>
      </w:r>
    </w:p>
    <w:p w14:paraId="386F5431">
      <w:pPr>
        <w:pStyle w:val="3"/>
      </w:pPr>
      <w:r>
        <w:t>Instructions</w:t>
      </w:r>
    </w:p>
    <w:p w14:paraId="622EF993">
      <w:r>
        <w:t>1. Use the Chapter 2 notebook developed during the practical session.</w:t>
      </w:r>
    </w:p>
    <w:p w14:paraId="3294E9BC">
      <w:r>
        <w:t>2. Complete all tasks in Google Colab or Jupyter Notebook.</w:t>
      </w:r>
    </w:p>
    <w:p w14:paraId="2ED4ED0A">
      <w:r>
        <w:t>3. Save the final dataset as a CSV file.</w:t>
      </w:r>
    </w:p>
    <w:p w14:paraId="50EF8BA4">
      <w:r>
        <w:t>4. Answer the discussion questions in your own words.</w:t>
      </w:r>
    </w:p>
    <w:p w14:paraId="06B92408">
      <w:pPr>
        <w:pStyle w:val="3"/>
      </w:pPr>
      <w:r>
        <w:t>Part A: Company Information</w:t>
      </w:r>
    </w:p>
    <w:p w14:paraId="5F888F14">
      <w:r>
        <w:t>Choose any ONE NSE-listed company (other than Reliance Industries) and retrieve:</w:t>
      </w:r>
      <w:r>
        <w:br w:type="textWrapping"/>
      </w:r>
      <w:r>
        <w:t>• Company Name</w:t>
      </w:r>
      <w:r>
        <w:br w:type="textWrapping"/>
      </w:r>
      <w:r>
        <w:t>• Sector</w:t>
      </w:r>
      <w:r>
        <w:br w:type="textWrapping"/>
      </w:r>
      <w:r>
        <w:t>• Industry</w:t>
      </w:r>
      <w:r>
        <w:br w:type="textWrapping"/>
      </w:r>
      <w:r>
        <w:t>• Market Capitalization</w:t>
      </w:r>
      <w:r>
        <w:br w:type="textWrapping"/>
      </w:r>
      <w:r>
        <w:t>• P/E Ratio</w:t>
      </w:r>
      <w:r>
        <w:br w:type="textWrapping"/>
      </w:r>
      <w:r>
        <w:t>• Dividend Yield</w:t>
      </w:r>
    </w:p>
    <w:p w14:paraId="3FC92AC1">
      <w:r>
        <w:t>Questions:</w:t>
      </w:r>
      <w:r>
        <w:br w:type="textWrapping"/>
      </w:r>
      <w:r>
        <w:t>1. Which company did you choose?</w:t>
      </w:r>
      <w:r>
        <w:br w:type="textWrapping"/>
      </w:r>
      <w:r>
        <w:t>2. Which sector does it belong to?</w:t>
      </w:r>
      <w:r>
        <w:br w:type="textWrapping"/>
      </w:r>
      <w:r>
        <w:t>3. What is its market capitalization?</w:t>
      </w:r>
      <w:r>
        <w:br w:type="textWrapping"/>
      </w:r>
      <w:r>
        <w:t>4. Compare its P/E ratio with another company of your choice.</w:t>
      </w:r>
    </w:p>
    <w:p w14:paraId="0E2CA5A2">
      <w:pPr>
        <w:pStyle w:val="3"/>
      </w:pPr>
      <w:r>
        <w:t>Part B: Financial Statements</w:t>
      </w:r>
    </w:p>
    <w:p w14:paraId="6A39432B">
      <w:r>
        <w:t>Download the Income Statement, Balance Sheet and Cash Flow Statement for the selected company.</w:t>
      </w:r>
    </w:p>
    <w:p w14:paraId="204FC697">
      <w:r>
        <w:t>Identify:</w:t>
      </w:r>
      <w:r>
        <w:br w:type="textWrapping"/>
      </w:r>
      <w:r>
        <w:t>• Total Revenue</w:t>
      </w:r>
      <w:r>
        <w:br w:type="textWrapping"/>
      </w:r>
      <w:r>
        <w:t>• Net Income</w:t>
      </w:r>
      <w:r>
        <w:br w:type="textWrapping"/>
      </w:r>
      <w:r>
        <w:t>• Total Assets</w:t>
      </w:r>
      <w:r>
        <w:br w:type="textWrapping"/>
      </w:r>
      <w:r>
        <w:t>• Operating Cash Flow</w:t>
      </w:r>
    </w:p>
    <w:p w14:paraId="04D5F28D">
      <w:pPr>
        <w:pStyle w:val="3"/>
      </w:pPr>
      <w:r>
        <w:t>Part C: Create a Structured Dataset</w:t>
      </w:r>
    </w:p>
    <w:p w14:paraId="0C3135FD">
      <w:r>
        <w:t>Create a one-row Pandas DataFrame containing the following variables:</w:t>
      </w:r>
      <w:r>
        <w:br w:type="textWrapping"/>
      </w:r>
      <w:r>
        <w:t>Company, Sector, Revenue, Net Income, Total Assets, Total Debt, Shareholders' Equity, Operating Cash Flow, Market Capitalization and P/E Ratio.</w:t>
      </w:r>
    </w:p>
    <w:p w14:paraId="08AA6790">
      <w:pPr>
        <w:pStyle w:val="3"/>
      </w:pPr>
      <w:r>
        <w:t>Part E: Export the Dataset</w:t>
      </w:r>
    </w:p>
    <w:p w14:paraId="58F24FCC">
      <w:r>
        <w:t>Export the DataFrame as:</w:t>
      </w:r>
      <w:r>
        <w:br w:type="textWrapping"/>
      </w:r>
      <w:r>
        <w:br w:type="textWrapping"/>
      </w:r>
      <w:r>
        <w:t>Exercise_Fundamental_Data.csv</w:t>
      </w:r>
    </w:p>
    <w:p w14:paraId="18CCB1FF">
      <w:pPr>
        <w:pStyle w:val="3"/>
      </w:pPr>
      <w:r>
        <w:t>Expected Deliverables</w:t>
      </w:r>
    </w:p>
    <w:p w14:paraId="7C04D6CE">
      <w:r>
        <w:t>1. Completed Python Notebook (.ipynb)</w:t>
      </w:r>
      <w:r>
        <w:br w:type="textWrapping"/>
      </w:r>
      <w:r>
        <w:t>2. Exercise_Fundamental_Data.csv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42DF7"/>
    <w:rsid w:val="520D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1532</Characters>
  <Lines>0</Lines>
  <Paragraphs>0</Paragraphs>
  <TotalTime>2</TotalTime>
  <ScaleCrop>false</ScaleCrop>
  <LinksUpToDate>false</LinksUpToDate>
  <CharactersWithSpaces>1763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google1594646823</cp:lastModifiedBy>
  <dcterms:modified xsi:type="dcterms:W3CDTF">2026-08-10T02:17:34Z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eyJoZGlkIjoiN2RlODY0ZTk5ZDJjYTQ4MTZjMjVlOTYzYzRkYTVjMWQiLCJ1c2VySWQiOiI1NjcwOTczNDkwNTcifQ==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A891E86855144E1F85058E71EE2A802E_13</vt:lpwstr>
  </property>
</Properties>
</file>